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BCC2C">
      <w:pPr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Державний вищий навчальний заклад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Ужгородський національний університет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Факультет інформаційних технологій</w:t>
      </w:r>
    </w:p>
    <w:p w14:paraId="24B3A978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</w:p>
    <w:p w14:paraId="1F58645C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4C06848E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11177EB2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ЛАБОРАТОРНА РОБОТА № 1</w:t>
      </w:r>
      <w:r>
        <w:br w:type="textWrapping"/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>Вступ до веб-розробки</w:t>
      </w:r>
    </w:p>
    <w:p w14:paraId="4440ACFE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37DC08C0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B3D5F32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45B41162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1CA6FA5C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CF7C565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6FD0D282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338F6DA2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34DFA35A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FB98660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6FD7178C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286B56D5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53117E67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7083032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6693775D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46801D09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616E31EA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3F6444A4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36F7545D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55D4B758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4E4FB895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46A6AD90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4AC2B89E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A9378D6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5B908469">
      <w:pPr>
        <w:pStyle w:val="137"/>
        <w:jc w:val="right"/>
        <w:rPr>
          <w:rFonts w:ascii="Times New Roman" w:hAnsi="Times New Roman" w:eastAsia="Times New Roman" w:cs="Times New Roman"/>
        </w:rPr>
      </w:pPr>
    </w:p>
    <w:p w14:paraId="04FAD5ED">
      <w:pPr>
        <w:pStyle w:val="13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Виконав студент І курсу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спеціальності «Інженерія програмного забезпечення»</w:t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3 група</w:t>
      </w:r>
    </w:p>
    <w:p w14:paraId="7300D224">
      <w:pPr>
        <w:pStyle w:val="137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Пугачов Микита Олексійович</w:t>
      </w:r>
    </w:p>
    <w:p w14:paraId="5F159605">
      <w:pPr>
        <w:spacing w:after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2E09D899">
      <w:pPr>
        <w:spacing w:after="36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52E487DE">
      <w:pPr>
        <w:spacing w:after="36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Ужгород-2026</w:t>
      </w:r>
    </w:p>
    <w:p w14:paraId="01D31BB3">
      <w:pPr>
        <w:spacing w:after="1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Мета: </w:t>
      </w:r>
      <w:r>
        <w:rPr>
          <w:rFonts w:ascii="Times New Roman" w:hAnsi="Times New Roman" w:eastAsia="Times New Roman" w:cs="Times New Roman"/>
          <w:sz w:val="32"/>
          <w:szCs w:val="32"/>
        </w:rPr>
        <w:t>Ознайомлення із командами ping та tracert. Створення базового html-документу та його хостинг.</w:t>
      </w:r>
    </w:p>
    <w:p w14:paraId="2596A148">
      <w:pPr>
        <w:spacing w:after="120"/>
        <w:rPr>
          <w:rFonts w:ascii="Times New Roman" w:hAnsi="Times New Roman" w:eastAsia="Times New Roman" w:cs="Times New Roman"/>
          <w:sz w:val="32"/>
          <w:szCs w:val="32"/>
        </w:rPr>
      </w:pPr>
    </w:p>
    <w:p w14:paraId="44D89FF2">
      <w:pPr>
        <w:spacing w:after="24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Вивчити питання: </w:t>
      </w:r>
      <w:r>
        <w:rPr>
          <w:rFonts w:ascii="Times New Roman" w:hAnsi="Times New Roman" w:eastAsia="Times New Roman" w:cs="Times New Roman"/>
          <w:sz w:val="32"/>
          <w:szCs w:val="32"/>
        </w:rPr>
        <w:t>Структура мереж. ІР-адреси та їх типи. Робота з командами ping та tracert. Хостинг. Структура HTML-документу.</w:t>
      </w:r>
    </w:p>
    <w:p w14:paraId="2C7AA408">
      <w:pPr>
        <w:spacing w:after="240"/>
        <w:rPr>
          <w:rFonts w:ascii="Times New Roman" w:hAnsi="Times New Roman" w:eastAsia="Times New Roman" w:cs="Times New Roman"/>
          <w:sz w:val="32"/>
          <w:szCs w:val="32"/>
        </w:rPr>
      </w:pPr>
    </w:p>
    <w:p w14:paraId="04D1194F">
      <w:pPr>
        <w:spacing w:after="24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Завдання до роботи:</w:t>
      </w:r>
    </w:p>
    <w:p w14:paraId="7C8DEDDE">
      <w:pPr>
        <w:pStyle w:val="143"/>
        <w:numPr>
          <w:ilvl w:val="0"/>
          <w:numId w:val="7"/>
        </w:numPr>
        <w:spacing w:after="6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Дізнайтесь IP адресу свого ПК. Перегляньте параметри - можливі DNS налаштування. Яка у вас IPv4 IPv6? </w:t>
      </w:r>
    </w:p>
    <w:p w14:paraId="60E59F94">
      <w:pPr>
        <w:spacing w:after="60"/>
        <w:ind w:left="0" w:firstLine="72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Внутрішню (локальну IP) за допомогою Windows Зовнішню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(напр. myip.com). Прикріпити скріншот вашого з'єднання з </w:t>
      </w:r>
      <w:r>
        <w:tab/>
      </w:r>
      <w:r>
        <w:tab/>
      </w:r>
      <w:r>
        <w:rPr>
          <w:rFonts w:ascii="Times New Roman" w:hAnsi="Times New Roman" w:eastAsia="Times New Roman" w:cs="Times New Roman"/>
          <w:sz w:val="32"/>
          <w:szCs w:val="32"/>
        </w:rPr>
        <w:t>сервісу myip.com де буде видно ваш зовнішній IP та ін.</w:t>
      </w:r>
    </w:p>
    <w:p w14:paraId="4C9C5917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Робота з командами ping та tracert (win) / traceroute (linux,mac):</w:t>
      </w:r>
      <w: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• додати скріншот команди ping до сайта moodle.uzhnu.edu.ua</w:t>
      </w:r>
      <w:r>
        <w:br w:type="textWrapping"/>
      </w:r>
      <w:r>
        <w:rPr>
          <w:rFonts w:ascii="Times New Roman" w:hAnsi="Times New Roman" w:eastAsia="Times New Roman" w:cs="Times New Roman"/>
          <w:sz w:val="32"/>
          <w:szCs w:val="32"/>
        </w:rPr>
        <w:t>• додати скріншот команди tracert/traceroute до сайта moodle.uzhnu.edu.ua</w:t>
      </w:r>
    </w:p>
    <w:p w14:paraId="605D8602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Знайомство з хостингом на прикладі безкоштовного www.zzz.com.ua. Створіть акаунт (для пошти можна використати temp-mail.org - щоб мати “одноразову” пошту і уникнути спаму). Безкоштовний повноцінний хостінг надається на 1 тиждень. Пройдіться по інтерфейсу хостинг-панелі - дослідіть усі його основні меню і можливості.</w:t>
      </w:r>
    </w:p>
    <w:p w14:paraId="6A44AD55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Створення першого HTML документу. Додати Скріншот HTML-документу що ви відкриєте локально у вашому браузері.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4ABD4037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Робота з хостингом.</w:t>
      </w:r>
    </w:p>
    <w:p w14:paraId="64915E93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Робота з Chrome DevTools.</w:t>
      </w:r>
    </w:p>
    <w:p w14:paraId="6269EB7E">
      <w:pPr>
        <w:pStyle w:val="137"/>
        <w:numPr>
          <w:ilvl w:val="0"/>
          <w:numId w:val="7"/>
        </w:num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Демонстрація ідеї власного веб-сайту. Прикріпити скріншот або документ або фото яке відтворює зміст ідеї початкової сторінки Вашого web-сайту.</w:t>
      </w:r>
    </w:p>
    <w:p w14:paraId="55E0B12E">
      <w:pPr>
        <w:pStyle w:val="137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32291D82">
      <w:pPr>
        <w:pStyle w:val="13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2E415EE7">
      <w:pPr>
        <w:pStyle w:val="137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16E75E63">
      <w:pPr>
        <w:pStyle w:val="137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43CCCCBB">
      <w:pPr>
        <w:pStyle w:val="137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7238950C">
      <w:pPr>
        <w:pStyle w:val="137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Хід роботи</w:t>
      </w:r>
    </w:p>
    <w:p w14:paraId="3F3EFC3A">
      <w:pPr>
        <w:pStyle w:val="137"/>
        <w:rPr>
          <w:rFonts w:ascii="Times New Roman" w:hAnsi="Times New Roman" w:eastAsia="Times New Roman" w:cs="Times New Roman"/>
        </w:rPr>
      </w:pPr>
    </w:p>
    <w:p w14:paraId="18184A2F">
      <w:pPr>
        <w:pStyle w:val="137"/>
        <w:ind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Дізнався IP адресу свого ПК та дослідили DNS налаштування</w:t>
      </w:r>
      <w:r>
        <w:rPr>
          <w:rFonts w:ascii="Times New Roman" w:hAnsi="Times New Roman" w:eastAsia="Times New Roman" w:cs="Times New Roman"/>
        </w:rPr>
        <w:t>:</w:t>
      </w:r>
    </w:p>
    <w:p w14:paraId="594A0DA0">
      <w:pPr>
        <w:pStyle w:val="137"/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828665" cy="3272790"/>
            <wp:effectExtent l="0" t="0" r="0" b="0"/>
            <wp:docPr id="871448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8416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945" cy="3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C69">
      <w:pPr>
        <w:pStyle w:val="137"/>
        <w:spacing w:after="40"/>
        <w:rPr>
          <w:rFonts w:ascii="Times New Roman" w:hAnsi="Times New Roman" w:eastAsia="Times New Roman" w:cs="Times New Roman"/>
          <w:sz w:val="28"/>
          <w:szCs w:val="28"/>
        </w:rPr>
      </w:pPr>
    </w:p>
    <w:p w14:paraId="7F655D05">
      <w:pPr>
        <w:pStyle w:val="137"/>
        <w:spacing w:after="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Виконали команду ping для uzhnu.edu.ua та tracert uzhnu.edu.ua:</w:t>
      </w:r>
    </w:p>
    <w:p w14:paraId="717B73EB">
      <w:pPr>
        <w:pStyle w:val="137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248150" cy="2654935"/>
            <wp:effectExtent l="0" t="0" r="0" b="0"/>
            <wp:docPr id="216199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9286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4" cy="26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7C75">
      <w:pPr>
        <w:pStyle w:val="137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193030" cy="1943100"/>
            <wp:effectExtent l="0" t="0" r="0" b="0"/>
            <wp:docPr id="1035333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3245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327" cy="194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7E44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37069BD0">
      <w:pPr>
        <w:pStyle w:val="137"/>
        <w:ind w:firstLine="720"/>
        <w:rPr>
          <w:rFonts w:ascii="Times New Roman" w:hAnsi="Times New Roman" w:eastAsia="Times New Roman" w:cs="Times New Roma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</w:rPr>
        <w:t>Зробили те саме для DNS Google: 8.8.8.8:</w:t>
      </w:r>
    </w:p>
    <w:p w14:paraId="0D9089EF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24255590">
      <w:pPr>
        <w:pStyle w:val="137"/>
        <w:ind w:firstLine="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371975" cy="1905000"/>
            <wp:effectExtent l="0" t="0" r="0" b="0"/>
            <wp:docPr id="1902131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3143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A0D5">
      <w:pPr>
        <w:pStyle w:val="137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314950" cy="1922780"/>
            <wp:effectExtent l="0" t="0" r="0" b="0"/>
            <wp:docPr id="759192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2204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2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657C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00BB6782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 прикладі безкоштовного хостингу www.zzz.com.ua створив акаунт та активував безкоштовну підписку:</w:t>
      </w:r>
    </w:p>
    <w:p w14:paraId="18597A65">
      <w:pPr>
        <w:pStyle w:val="137"/>
        <w:spacing w:after="40"/>
        <w:rPr>
          <w:rFonts w:ascii="Times New Roman" w:hAnsi="Times New Roman" w:eastAsia="Times New Roman" w:cs="Times New Roman"/>
        </w:rPr>
      </w:pPr>
    </w:p>
    <w:p w14:paraId="5A64C450">
      <w:pPr>
        <w:pStyle w:val="137"/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019800" cy="3371215"/>
            <wp:effectExtent l="0" t="0" r="0" b="0"/>
            <wp:docPr id="204601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4092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E9C2">
      <w:pPr>
        <w:pStyle w:val="137"/>
        <w:spacing w:after="40"/>
        <w:rPr>
          <w:rFonts w:ascii="Times New Roman" w:hAnsi="Times New Roman" w:eastAsia="Times New Roman" w:cs="Times New Roman"/>
          <w:sz w:val="28"/>
          <w:szCs w:val="28"/>
        </w:rPr>
      </w:pPr>
    </w:p>
    <w:p w14:paraId="5656BB36">
      <w:pPr>
        <w:pStyle w:val="137"/>
        <w:spacing w:after="40"/>
        <w:rPr>
          <w:rFonts w:ascii="Times New Roman" w:hAnsi="Times New Roman" w:eastAsia="Times New Roman" w:cs="Times New Roman"/>
          <w:sz w:val="28"/>
          <w:szCs w:val="28"/>
        </w:rPr>
      </w:pPr>
    </w:p>
    <w:p w14:paraId="648F3E24">
      <w:pPr>
        <w:pStyle w:val="137"/>
        <w:spacing w:after="40"/>
        <w:ind w:firstLine="720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102A43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Досліджуючи домени, створив свій власний безкоштовний домен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102A43"/>
          <w:sz w:val="28"/>
          <w:szCs w:val="28"/>
          <w:lang w:val="en-US"/>
        </w:rPr>
        <w:t>baby.zzz.com.ua:</w:t>
      </w:r>
    </w:p>
    <w:p w14:paraId="673B410C">
      <w:pPr>
        <w:pStyle w:val="137"/>
        <w:spacing w:after="40"/>
        <w:jc w:val="left"/>
        <w:rPr>
          <w:rFonts w:ascii="Times New Roman" w:hAnsi="Times New Roman" w:eastAsia="Times New Roman" w:cs="Times New Roman"/>
        </w:rPr>
      </w:pPr>
    </w:p>
    <w:p w14:paraId="1BAF5122">
      <w:pPr>
        <w:pStyle w:val="137"/>
        <w:spacing w:after="40"/>
        <w:jc w:val="left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781675" cy="1319530"/>
            <wp:effectExtent l="0" t="0" r="0" b="0"/>
            <wp:docPr id="523928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8141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31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0D7D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6B42A30B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А також дослідив і створив свій FTP-аккаунт:</w:t>
      </w:r>
    </w:p>
    <w:p w14:paraId="5D86D6A7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40F55B1B">
      <w:pPr>
        <w:pStyle w:val="137"/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5780405" cy="1379855"/>
            <wp:effectExtent l="0" t="0" r="0" b="0"/>
            <wp:docPr id="301366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66052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0703" cy="13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AE4C">
      <w:pPr>
        <w:pStyle w:val="137"/>
        <w:spacing w:after="40"/>
        <w:rPr>
          <w:rFonts w:ascii="Times New Roman" w:hAnsi="Times New Roman" w:eastAsia="Times New Roman" w:cs="Times New Roman"/>
          <w:sz w:val="28"/>
          <w:szCs w:val="28"/>
        </w:rPr>
      </w:pPr>
    </w:p>
    <w:p w14:paraId="7A0A3F4F">
      <w:pPr>
        <w:pStyle w:val="137"/>
        <w:spacing w:after="4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Використовуючи VSCode було створено перший HTML документ index.html:</w:t>
      </w:r>
    </w:p>
    <w:p w14:paraId="1EE47247">
      <w:pPr>
        <w:pStyle w:val="137"/>
        <w:spacing w:after="40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31360002">
      <w:pPr>
        <w:pStyle w:val="137"/>
        <w:spacing w:after="12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3786505" cy="2018030"/>
            <wp:effectExtent l="0" t="0" r="0" b="0"/>
            <wp:docPr id="1730157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7760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6767" cy="20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93160" cy="2205990"/>
            <wp:effectExtent l="0" t="0" r="0" b="0"/>
            <wp:docPr id="1991601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1933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3400" cy="22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37AB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Використовуючи панель доступу до FTP та ввівши свій логін і пароль FTP-акаунту, завантажив у кореневу папку створений index.html:</w:t>
      </w:r>
    </w:p>
    <w:p w14:paraId="02CF2E5E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39B907CF">
      <w:pPr>
        <w:pStyle w:val="137"/>
        <w:spacing w:after="12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210050" cy="2268855"/>
            <wp:effectExtent l="0" t="0" r="0" b="0"/>
            <wp:docPr id="1292458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8396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E873">
      <w:pPr>
        <w:pStyle w:val="137"/>
        <w:spacing w:after="12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199255" cy="1739900"/>
            <wp:effectExtent l="0" t="0" r="0" b="0"/>
            <wp:docPr id="1576519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19964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838" cy="17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AF2E">
      <w:pPr>
        <w:pStyle w:val="137"/>
        <w:spacing w:after="120"/>
        <w:rPr>
          <w:rFonts w:ascii="Times New Roman" w:hAnsi="Times New Roman" w:eastAsia="Times New Roman" w:cs="Times New Roman"/>
          <w:sz w:val="28"/>
          <w:szCs w:val="28"/>
        </w:rPr>
      </w:pPr>
    </w:p>
    <w:p w14:paraId="28B477C5">
      <w:pPr>
        <w:pStyle w:val="137"/>
        <w:spacing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Дослідив права доступу до файлів і дізнався, що є три основні типи:</w:t>
      </w:r>
    </w:p>
    <w:p w14:paraId="07337D74">
      <w:pPr>
        <w:pStyle w:val="143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Read (Читання / r)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— дозволяє </w:t>
      </w: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бачити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вміст папки або відкривати та завантажувати файл.</w:t>
      </w:r>
    </w:p>
    <w:p w14:paraId="571B8695">
      <w:pPr>
        <w:pStyle w:val="143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Write (Запис / w)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— дозволяє </w:t>
      </w: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створювати, видаляти, редагувати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або перейменовувати файли та папки.</w:t>
      </w:r>
    </w:p>
    <w:p w14:paraId="775DB039">
      <w:pPr>
        <w:pStyle w:val="143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Execute (Виконання / x)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— дозволяє </w:t>
      </w:r>
      <w:r>
        <w:rPr>
          <w:rFonts w:ascii="Times New Roman" w:hAnsi="Times New Roman" w:eastAsia="Times New Roman" w:cs="Times New Roman"/>
          <w:b/>
          <w:bCs/>
          <w:strike w:val="0"/>
          <w:dstrike w:val="0"/>
          <w:sz w:val="24"/>
          <w:szCs w:val="24"/>
          <w:u w:val="none"/>
          <w:lang w:val="en-US"/>
        </w:rPr>
        <w:t>запускати</w:t>
      </w:r>
      <w:r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  <w:t xml:space="preserve"> скрипти/програми або заходити всередину папки.</w:t>
      </w:r>
    </w:p>
    <w:p w14:paraId="27E8F761">
      <w:pPr>
        <w:pStyle w:val="143"/>
        <w:spacing w:before="0" w:beforeAutospacing="0" w:after="0" w:afterAutospacing="0"/>
        <w:ind w:left="72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sz w:val="24"/>
          <w:szCs w:val="24"/>
          <w:u w:val="none"/>
          <w:lang w:val="en-US"/>
        </w:rPr>
      </w:pPr>
    </w:p>
    <w:p w14:paraId="227289D9">
      <w:pPr>
        <w:pStyle w:val="137"/>
        <w:spacing w:after="12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714875" cy="2413635"/>
            <wp:effectExtent l="0" t="0" r="0" b="0"/>
            <wp:docPr id="767561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1157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069" cy="241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9B0E">
      <w:pPr>
        <w:pStyle w:val="137"/>
        <w:spacing w:after="120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Дослідив створену сторінку у Chrome DevTools(+ перевірка на працездатність):</w:t>
      </w:r>
    </w:p>
    <w:p w14:paraId="57566BCC">
      <w:pPr>
        <w:pStyle w:val="137"/>
        <w:spacing w:after="120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00385651">
      <w:pPr>
        <w:pStyle w:val="137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076700" cy="2851150"/>
            <wp:effectExtent l="0" t="0" r="0" b="0"/>
            <wp:docPr id="93723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3841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961" cy="28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DBD3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6C187911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Все працює)</w:t>
      </w:r>
    </w:p>
    <w:p w14:paraId="5F23B619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</w:p>
    <w:p w14:paraId="74625F7A">
      <w:pPr>
        <w:pStyle w:val="137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4639945" cy="2340610"/>
            <wp:effectExtent l="0" t="0" r="0" b="0"/>
            <wp:docPr id="1400792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2892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156" cy="23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A466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0A37315D">
      <w:pPr>
        <w:pStyle w:val="137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І плюс ще трохи погравшся з кольором та шрифтом через панельку DevTools.</w:t>
      </w:r>
    </w:p>
    <w:p w14:paraId="2F670486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0073BB2B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</w:p>
    <w:p w14:paraId="735F2366">
      <w:pPr>
        <w:pStyle w:val="13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ході цієї лабораторної роботи я навчився виводити сервер онлайн, дізнався як надавати права групі працівників або додатковій персоні. Також я дізнався як визначати свою IP-адресу та для чого взагалі команди Ping(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перевіряє, чи працює сайт або сервер</w:t>
      </w:r>
      <w:r>
        <w:rPr>
          <w:rFonts w:ascii="Times New Roman" w:hAnsi="Times New Roman" w:eastAsia="Times New Roman" w:cs="Times New Roman"/>
          <w:sz w:val="28"/>
          <w:szCs w:val="28"/>
        </w:rPr>
        <w:t>) та Tracert(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показує весь шлях до сайту</w:t>
      </w:r>
      <w:r>
        <w:rPr>
          <w:rFonts w:ascii="Times New Roman" w:hAnsi="Times New Roman" w:eastAsia="Times New Roman" w:cs="Times New Roman"/>
          <w:sz w:val="28"/>
          <w:szCs w:val="28"/>
        </w:rPr>
        <w:t>). Повторив деякі базові навички стилізації тексту завдяки панелі DevTools</w:t>
      </w:r>
    </w:p>
    <w:sectPr>
      <w:pgSz w:w="11907" w:h="16839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29EB7BD"/>
    <w:multiLevelType w:val="multilevel"/>
    <w:tmpl w:val="129EB7B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7FDC36"/>
    <w:multiLevelType w:val="multilevel"/>
    <w:tmpl w:val="5C7FDC3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9E250"/>
    <w:rsid w:val="00326F90"/>
    <w:rsid w:val="00AA1D8D"/>
    <w:rsid w:val="00B47730"/>
    <w:rsid w:val="00CB0664"/>
    <w:rsid w:val="00FC693F"/>
    <w:rsid w:val="01484CDC"/>
    <w:rsid w:val="019C207E"/>
    <w:rsid w:val="01F56B88"/>
    <w:rsid w:val="02E4C328"/>
    <w:rsid w:val="0301C2AF"/>
    <w:rsid w:val="0315FEB1"/>
    <w:rsid w:val="03D74681"/>
    <w:rsid w:val="0503E35F"/>
    <w:rsid w:val="0532AD75"/>
    <w:rsid w:val="056C56B5"/>
    <w:rsid w:val="06D82DA8"/>
    <w:rsid w:val="06FD2FA4"/>
    <w:rsid w:val="07785250"/>
    <w:rsid w:val="0812A1E7"/>
    <w:rsid w:val="083D7770"/>
    <w:rsid w:val="084D9C8B"/>
    <w:rsid w:val="0919C211"/>
    <w:rsid w:val="094BA08A"/>
    <w:rsid w:val="09E2CDF9"/>
    <w:rsid w:val="0A353D76"/>
    <w:rsid w:val="0BB46450"/>
    <w:rsid w:val="0BDB317C"/>
    <w:rsid w:val="0CB9BEFC"/>
    <w:rsid w:val="0D20CADC"/>
    <w:rsid w:val="0DB837FC"/>
    <w:rsid w:val="0E3ED5EA"/>
    <w:rsid w:val="0E8A19D1"/>
    <w:rsid w:val="0EA39882"/>
    <w:rsid w:val="0EED06B4"/>
    <w:rsid w:val="0F1B9567"/>
    <w:rsid w:val="0F89FFD5"/>
    <w:rsid w:val="0FDD8E5A"/>
    <w:rsid w:val="106A6F53"/>
    <w:rsid w:val="12F0AAC6"/>
    <w:rsid w:val="137E0163"/>
    <w:rsid w:val="13A7B416"/>
    <w:rsid w:val="13A8092C"/>
    <w:rsid w:val="140DCCE0"/>
    <w:rsid w:val="14EE45C9"/>
    <w:rsid w:val="15A3825A"/>
    <w:rsid w:val="15FCB86C"/>
    <w:rsid w:val="161C88BA"/>
    <w:rsid w:val="17795D57"/>
    <w:rsid w:val="17B1DFA8"/>
    <w:rsid w:val="17DCBD40"/>
    <w:rsid w:val="182A2D20"/>
    <w:rsid w:val="1938F6A4"/>
    <w:rsid w:val="1A3ACD3F"/>
    <w:rsid w:val="1A3ECBDF"/>
    <w:rsid w:val="1D0DA325"/>
    <w:rsid w:val="1D1A8571"/>
    <w:rsid w:val="1DB46969"/>
    <w:rsid w:val="1DDD14D3"/>
    <w:rsid w:val="1FA9999F"/>
    <w:rsid w:val="1FE70D4B"/>
    <w:rsid w:val="207A009A"/>
    <w:rsid w:val="21CEE2CA"/>
    <w:rsid w:val="222F5FB9"/>
    <w:rsid w:val="22986C66"/>
    <w:rsid w:val="22A82E2D"/>
    <w:rsid w:val="23EE973B"/>
    <w:rsid w:val="247B5B92"/>
    <w:rsid w:val="2599D9DA"/>
    <w:rsid w:val="25AE678D"/>
    <w:rsid w:val="25C7C536"/>
    <w:rsid w:val="25CF54AB"/>
    <w:rsid w:val="270E4DC9"/>
    <w:rsid w:val="2786405C"/>
    <w:rsid w:val="27BEACC1"/>
    <w:rsid w:val="2855C704"/>
    <w:rsid w:val="28EFB9ED"/>
    <w:rsid w:val="29053409"/>
    <w:rsid w:val="2929BA06"/>
    <w:rsid w:val="297CBB0B"/>
    <w:rsid w:val="2A9F50EA"/>
    <w:rsid w:val="2B7F8D96"/>
    <w:rsid w:val="2BF7626E"/>
    <w:rsid w:val="2C1895FB"/>
    <w:rsid w:val="2C41E078"/>
    <w:rsid w:val="2C8DD16F"/>
    <w:rsid w:val="2CB912C7"/>
    <w:rsid w:val="2D5F0675"/>
    <w:rsid w:val="2DA6ED12"/>
    <w:rsid w:val="2DE9B713"/>
    <w:rsid w:val="2E50F22C"/>
    <w:rsid w:val="2F4DF0D5"/>
    <w:rsid w:val="2FCFC13B"/>
    <w:rsid w:val="2FE91B88"/>
    <w:rsid w:val="304BE6F0"/>
    <w:rsid w:val="30FC7C9B"/>
    <w:rsid w:val="31EA5F6C"/>
    <w:rsid w:val="3207E293"/>
    <w:rsid w:val="32DAE866"/>
    <w:rsid w:val="334ABAE7"/>
    <w:rsid w:val="3456E688"/>
    <w:rsid w:val="357781B7"/>
    <w:rsid w:val="359FE68B"/>
    <w:rsid w:val="35C30777"/>
    <w:rsid w:val="3648445C"/>
    <w:rsid w:val="366D6418"/>
    <w:rsid w:val="36D960C8"/>
    <w:rsid w:val="3743FD92"/>
    <w:rsid w:val="3913156A"/>
    <w:rsid w:val="39E29B42"/>
    <w:rsid w:val="39ED2798"/>
    <w:rsid w:val="3AD9EEDF"/>
    <w:rsid w:val="3B6A3016"/>
    <w:rsid w:val="3B7C9B69"/>
    <w:rsid w:val="3B9FB927"/>
    <w:rsid w:val="3C90AD4F"/>
    <w:rsid w:val="3D5C4A03"/>
    <w:rsid w:val="3DA790EB"/>
    <w:rsid w:val="3DDF3476"/>
    <w:rsid w:val="3F235152"/>
    <w:rsid w:val="3F5D9EFB"/>
    <w:rsid w:val="3FB99617"/>
    <w:rsid w:val="40E7A143"/>
    <w:rsid w:val="40F2ECE6"/>
    <w:rsid w:val="40FEEA3D"/>
    <w:rsid w:val="411F6C26"/>
    <w:rsid w:val="41A9E220"/>
    <w:rsid w:val="41C3DC22"/>
    <w:rsid w:val="41D314A8"/>
    <w:rsid w:val="42105589"/>
    <w:rsid w:val="42212A8F"/>
    <w:rsid w:val="433E66DD"/>
    <w:rsid w:val="43F2A0D2"/>
    <w:rsid w:val="4420C11F"/>
    <w:rsid w:val="446C42DE"/>
    <w:rsid w:val="4512B46B"/>
    <w:rsid w:val="45A9EA45"/>
    <w:rsid w:val="4622511F"/>
    <w:rsid w:val="465DDA2A"/>
    <w:rsid w:val="468365DD"/>
    <w:rsid w:val="46BC4CA5"/>
    <w:rsid w:val="47DF59B9"/>
    <w:rsid w:val="47F4FB2C"/>
    <w:rsid w:val="4804B652"/>
    <w:rsid w:val="4A2E49C2"/>
    <w:rsid w:val="4B5B7F32"/>
    <w:rsid w:val="4C5F3927"/>
    <w:rsid w:val="4CC88EF5"/>
    <w:rsid w:val="4CE8BAA3"/>
    <w:rsid w:val="4D0535EA"/>
    <w:rsid w:val="4DD8A856"/>
    <w:rsid w:val="4E5CBF8C"/>
    <w:rsid w:val="4EDE524F"/>
    <w:rsid w:val="4F5C9AA1"/>
    <w:rsid w:val="4F9B69B0"/>
    <w:rsid w:val="4FB79114"/>
    <w:rsid w:val="4FDCF1E6"/>
    <w:rsid w:val="5023CDFE"/>
    <w:rsid w:val="5075CCC5"/>
    <w:rsid w:val="50E563F6"/>
    <w:rsid w:val="51053B77"/>
    <w:rsid w:val="511E8B0E"/>
    <w:rsid w:val="517E3E27"/>
    <w:rsid w:val="528CFF1D"/>
    <w:rsid w:val="52DD15B0"/>
    <w:rsid w:val="539493B7"/>
    <w:rsid w:val="5396FCAD"/>
    <w:rsid w:val="54BBBFC3"/>
    <w:rsid w:val="558865C8"/>
    <w:rsid w:val="566D574A"/>
    <w:rsid w:val="568FC719"/>
    <w:rsid w:val="5712E216"/>
    <w:rsid w:val="585B6089"/>
    <w:rsid w:val="58DFAA5B"/>
    <w:rsid w:val="58F81F27"/>
    <w:rsid w:val="596720F5"/>
    <w:rsid w:val="59D96B88"/>
    <w:rsid w:val="5A23879A"/>
    <w:rsid w:val="5B3A1E38"/>
    <w:rsid w:val="5C30AE32"/>
    <w:rsid w:val="5CD69CD7"/>
    <w:rsid w:val="5D0451FD"/>
    <w:rsid w:val="5DC3F3E3"/>
    <w:rsid w:val="5DE54F9A"/>
    <w:rsid w:val="5E1D8EEF"/>
    <w:rsid w:val="5F55F182"/>
    <w:rsid w:val="60617D64"/>
    <w:rsid w:val="60D3B949"/>
    <w:rsid w:val="60E522F2"/>
    <w:rsid w:val="60F347C9"/>
    <w:rsid w:val="613400AF"/>
    <w:rsid w:val="62AE48D3"/>
    <w:rsid w:val="638DFED6"/>
    <w:rsid w:val="63E9B11D"/>
    <w:rsid w:val="646D6417"/>
    <w:rsid w:val="64C65BF3"/>
    <w:rsid w:val="661B6E6B"/>
    <w:rsid w:val="670958C4"/>
    <w:rsid w:val="67FFB3FD"/>
    <w:rsid w:val="68BECDD7"/>
    <w:rsid w:val="68C269D0"/>
    <w:rsid w:val="699A5C2B"/>
    <w:rsid w:val="69C06ECD"/>
    <w:rsid w:val="6A07FE30"/>
    <w:rsid w:val="6A13B047"/>
    <w:rsid w:val="6A4D8532"/>
    <w:rsid w:val="6AF9254C"/>
    <w:rsid w:val="6CB5DBD4"/>
    <w:rsid w:val="6D09E972"/>
    <w:rsid w:val="6D1753FE"/>
    <w:rsid w:val="6D45CC90"/>
    <w:rsid w:val="6DB32FF5"/>
    <w:rsid w:val="6DF425FC"/>
    <w:rsid w:val="6DF99D47"/>
    <w:rsid w:val="6F500AD7"/>
    <w:rsid w:val="6FD0BA9F"/>
    <w:rsid w:val="701F0C18"/>
    <w:rsid w:val="70D8D6B3"/>
    <w:rsid w:val="7121C989"/>
    <w:rsid w:val="721D9D5F"/>
    <w:rsid w:val="73B6C63C"/>
    <w:rsid w:val="749F9C20"/>
    <w:rsid w:val="74D5F5D7"/>
    <w:rsid w:val="74E6B084"/>
    <w:rsid w:val="7556F09E"/>
    <w:rsid w:val="76117226"/>
    <w:rsid w:val="76620DF7"/>
    <w:rsid w:val="77088EA5"/>
    <w:rsid w:val="77679AE4"/>
    <w:rsid w:val="77E45B07"/>
    <w:rsid w:val="78F8B365"/>
    <w:rsid w:val="793EAB79"/>
    <w:rsid w:val="799A62D7"/>
    <w:rsid w:val="7A2B0EAE"/>
    <w:rsid w:val="7AF81477"/>
    <w:rsid w:val="7B667C09"/>
    <w:rsid w:val="7BBAFDA0"/>
    <w:rsid w:val="7CEACE0B"/>
    <w:rsid w:val="7D812F56"/>
    <w:rsid w:val="7D9FD7D2"/>
    <w:rsid w:val="7DCF2F0A"/>
    <w:rsid w:val="7F47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417</Words>
  <Characters>2674</Characters>
  <TotalTime>0</TotalTime>
  <ScaleCrop>false</ScaleCrop>
  <LinksUpToDate>false</LinksUpToDate>
  <CharactersWithSpaces>3056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neketos</cp:lastModifiedBy>
  <dcterms:modified xsi:type="dcterms:W3CDTF">2026-10-29T18:04:59Z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eyJoZGlkIjoiZjg1ZTk2YThjNDFiMWZkZjY0OWE5MmNjZDVjNjIzZjMifQ==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47EC296F908D4AEBB98C5ED0E4B118C2_12</vt:lpwstr>
  </property>
</Properties>
</file>